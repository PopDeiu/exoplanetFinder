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8C1B8">
      <w:pPr>
        <w:jc w:val="center"/>
      </w:pPr>
      <w:r>
        <w:rPr>
          <w:b/>
          <w:color w:val="2C3E50"/>
          <w:sz w:val="56"/>
        </w:rPr>
        <w:t xml:space="preserve"> DOCUMENTAȚIE PROIECT</w:t>
      </w:r>
    </w:p>
    <w:p w14:paraId="3A19F44D">
      <w:pPr>
        <w:jc w:val="center"/>
      </w:pPr>
      <w:r>
        <w:rPr>
          <w:i/>
          <w:color w:val="7F8C8D"/>
          <w:sz w:val="28"/>
        </w:rPr>
        <w:t>EXOPLANETFINDER - Aplicație de Explorare Datelor și Analiză</w:t>
      </w:r>
    </w:p>
    <w:p w14:paraId="4BB86A31"/>
    <w:p w14:paraId="1BE9366B">
      <w:pPr>
        <w:pStyle w:val="2"/>
      </w:pPr>
      <w:r>
        <w:t>Cuprins</w:t>
      </w:r>
    </w:p>
    <w:p w14:paraId="160707FA">
      <w:pPr>
        <w:pStyle w:val="29"/>
      </w:pPr>
      <w:r>
        <w:t>1. Prezentare Generală</w:t>
      </w:r>
    </w:p>
    <w:p w14:paraId="64FDBF23">
      <w:pPr>
        <w:pStyle w:val="29"/>
      </w:pPr>
      <w:r>
        <w:t>2. Tehnologii Utilizate</w:t>
      </w:r>
    </w:p>
    <w:p w14:paraId="553C140D">
      <w:pPr>
        <w:pStyle w:val="29"/>
      </w:pPr>
      <w:r>
        <w:t>3. Structura Proiectului</w:t>
      </w:r>
    </w:p>
    <w:p w14:paraId="2A141F2F">
      <w:pPr>
        <w:pStyle w:val="29"/>
      </w:pPr>
      <w:r>
        <w:t>4. Componente Principale</w:t>
      </w:r>
    </w:p>
    <w:p w14:paraId="2B19B7E1">
      <w:pPr>
        <w:pStyle w:val="29"/>
      </w:pPr>
      <w:r>
        <w:t>5. Pagini și Funcționalități</w:t>
      </w:r>
    </w:p>
    <w:p w14:paraId="45EE8F1D">
      <w:pPr>
        <w:pStyle w:val="29"/>
      </w:pPr>
      <w:r>
        <w:t>6. Instalare și Configurare</w:t>
      </w:r>
    </w:p>
    <w:p w14:paraId="6E01BF36">
      <w:pPr>
        <w:pStyle w:val="29"/>
      </w:pPr>
      <w:r>
        <w:t>7. Ghid de Deployment</w:t>
      </w:r>
    </w:p>
    <w:p w14:paraId="7C18F89F">
      <w:pPr>
        <w:pStyle w:val="29"/>
      </w:pPr>
      <w:r>
        <w:t>8. Procesul de Configurare</w:t>
      </w:r>
    </w:p>
    <w:p w14:paraId="17B917CB">
      <w:pPr>
        <w:pStyle w:val="29"/>
      </w:pPr>
      <w:r>
        <w:t>9. Arhitectura Aplicației</w:t>
      </w:r>
    </w:p>
    <w:p w14:paraId="5D2824BB">
      <w:pPr>
        <w:pStyle w:val="29"/>
      </w:pPr>
      <w:r>
        <w:t>10. Note de Dezvoltare</w:t>
      </w:r>
    </w:p>
    <w:p w14:paraId="7817EF58">
      <w:r>
        <w:br w:type="page"/>
      </w:r>
    </w:p>
    <w:p w14:paraId="74BE3CBC">
      <w:pPr>
        <w:pStyle w:val="2"/>
      </w:pPr>
      <w:r>
        <w:t>1. PREZENTARE GENERALĂ</w:t>
      </w:r>
    </w:p>
    <w:p w14:paraId="690D5E4D">
      <w:pPr>
        <w:pStyle w:val="3"/>
      </w:pPr>
      <w:r>
        <w:t>1.1 Despre Proiect</w:t>
      </w:r>
    </w:p>
    <w:p w14:paraId="1A8DF8DD">
      <w:r>
        <w:t>ExoplanetFinder este o aplicație web interactivă construită cu Streamlit, concepută pentru explorarea și analiza datelor din misiunile spațiale TESS și Kepler. Aplicația oferă un interfață user-friendly pentru:</w:t>
      </w:r>
    </w:p>
    <w:p w14:paraId="405D96F5">
      <w:pPr>
        <w:pStyle w:val="23"/>
      </w:pPr>
      <w:r>
        <w:t>Căutarea și analiza stelelor după identificatori (TIC, TOI, KIC)</w:t>
      </w:r>
    </w:p>
    <w:p w14:paraId="1233A227">
      <w:pPr>
        <w:pStyle w:val="23"/>
      </w:pPr>
      <w:r>
        <w:t>Explorarea sistemelor cunoscute cu candidați și planete confirmate</w:t>
      </w:r>
    </w:p>
    <w:p w14:paraId="0E9374D8">
      <w:pPr>
        <w:pStyle w:val="23"/>
      </w:pPr>
      <w:r>
        <w:t>Analiza și identificarea semnalelor false pozitive</w:t>
      </w:r>
    </w:p>
    <w:p w14:paraId="6A93CA25">
      <w:pPr>
        <w:pStyle w:val="23"/>
      </w:pPr>
      <w:r>
        <w:t>Descoperirea țintelor potențial netestare</w:t>
      </w:r>
    </w:p>
    <w:p w14:paraId="1A60F884">
      <w:pPr>
        <w:pStyle w:val="23"/>
      </w:pPr>
      <w:r>
        <w:t>Ajustarea parametrilor de analiză în timp real</w:t>
      </w:r>
    </w:p>
    <w:p w14:paraId="2883F2BB">
      <w:pPr>
        <w:pStyle w:val="3"/>
      </w:pPr>
      <w:r>
        <w:t>1.2 Obiectivele Aplicației</w:t>
      </w:r>
    </w:p>
    <w:p w14:paraId="2EA7E1FD">
      <w:pPr>
        <w:pStyle w:val="23"/>
      </w:pPr>
      <w:r>
        <w:t>Furnizare de acces ușor la datele publice din TESS și Kepler</w:t>
      </w:r>
    </w:p>
    <w:p w14:paraId="640B4B74">
      <w:pPr>
        <w:pStyle w:val="23"/>
      </w:pPr>
      <w:r>
        <w:t>Crearea unei platforme interactivă pentru analiza curbelor de lumină</w:t>
      </w:r>
    </w:p>
    <w:p w14:paraId="5BAD8301">
      <w:pPr>
        <w:pStyle w:val="23"/>
      </w:pPr>
      <w:r>
        <w:t>Facilitarea procesului de descoperire de potențiale exoplanete</w:t>
      </w:r>
    </w:p>
    <w:p w14:paraId="2B0A66E0">
      <w:pPr>
        <w:pStyle w:val="23"/>
      </w:pPr>
      <w:r>
        <w:t>Generarea rapoartelor în format PDF pentru rezultatele analizei</w:t>
      </w:r>
    </w:p>
    <w:p w14:paraId="71FD437D">
      <w:pPr>
        <w:pStyle w:val="23"/>
      </w:pPr>
      <w:r>
        <w:t>Oferirea unei interfețe configurabile pentru parametrii analizei</w:t>
      </w:r>
    </w:p>
    <w:p w14:paraId="3EA7F9A8">
      <w:pPr>
        <w:pStyle w:val="3"/>
        <w:rPr>
          <w:rFonts w:hint="default"/>
          <w:lang w:val="en-US"/>
        </w:rPr>
      </w:pPr>
      <w:r>
        <w:t xml:space="preserve">1.3 </w:t>
      </w:r>
      <w:r>
        <w:rPr>
          <w:rFonts w:hint="default"/>
          <w:lang w:val="en-US"/>
        </w:rPr>
        <w:t>Publicul tinta</w:t>
      </w:r>
      <w:bookmarkStart w:id="0" w:name="_GoBack"/>
      <w:bookmarkEnd w:id="0"/>
    </w:p>
    <w:p w14:paraId="6561A75B">
      <w:pPr>
        <w:pStyle w:val="23"/>
      </w:pPr>
      <w:r>
        <w:t>Pasionații de astronomie</w:t>
      </w:r>
    </w:p>
    <w:p w14:paraId="4BFB3161">
      <w:pPr>
        <w:pStyle w:val="23"/>
      </w:pPr>
      <w:r>
        <w:t>Cercetători care lucrează cu datele TESS/Kepler</w:t>
      </w:r>
    </w:p>
    <w:p w14:paraId="2C7BFE69">
      <w:pPr>
        <w:pStyle w:val="23"/>
      </w:pPr>
      <w:r>
        <w:t>Studenți și doritori de aprofundare în analiza datelor spațiale</w:t>
      </w:r>
    </w:p>
    <w:p w14:paraId="754652B9">
      <w:pPr>
        <w:pStyle w:val="23"/>
      </w:pPr>
      <w:r>
        <w:t>Oricine dorește să exploreze datele exoplanetelor</w:t>
      </w:r>
    </w:p>
    <w:p w14:paraId="2064D532">
      <w:r>
        <w:br w:type="page"/>
      </w:r>
    </w:p>
    <w:p w14:paraId="088A3C57">
      <w:pPr>
        <w:pStyle w:val="2"/>
      </w:pPr>
      <w:r>
        <w:t>2. TEHNOLOGII UTILIZATE</w:t>
      </w:r>
    </w:p>
    <w:p w14:paraId="6CFBBDC6">
      <w:pPr>
        <w:pStyle w:val="3"/>
      </w:pPr>
      <w:r>
        <w:t>2.1 Technology Stack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5F9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BBF66A">
            <w:pPr>
              <w:spacing w:after="0" w:line="240" w:lineRule="auto"/>
            </w:pPr>
            <w:r>
              <w:t>Componentă</w:t>
            </w:r>
          </w:p>
        </w:tc>
        <w:tc>
          <w:tcPr>
            <w:tcW w:w="2160" w:type="dxa"/>
          </w:tcPr>
          <w:p w14:paraId="22ED1DEB">
            <w:pPr>
              <w:spacing w:after="0" w:line="240" w:lineRule="auto"/>
            </w:pPr>
            <w:r>
              <w:t>Tehnologie</w:t>
            </w:r>
          </w:p>
        </w:tc>
        <w:tc>
          <w:tcPr>
            <w:tcW w:w="2160" w:type="dxa"/>
          </w:tcPr>
          <w:p w14:paraId="56A485FB">
            <w:pPr>
              <w:spacing w:after="0" w:line="240" w:lineRule="auto"/>
            </w:pPr>
            <w:r>
              <w:t>Versiune</w:t>
            </w:r>
          </w:p>
        </w:tc>
        <w:tc>
          <w:tcPr>
            <w:tcW w:w="2160" w:type="dxa"/>
          </w:tcPr>
          <w:p w14:paraId="2F9319DD">
            <w:pPr>
              <w:spacing w:after="0" w:line="240" w:lineRule="auto"/>
            </w:pPr>
            <w:r>
              <w:t>Utilizare</w:t>
            </w:r>
          </w:p>
        </w:tc>
      </w:tr>
      <w:tr w14:paraId="56216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C0CFC1">
            <w:pPr>
              <w:spacing w:after="0" w:line="240" w:lineRule="auto"/>
            </w:pPr>
            <w:r>
              <w:t>Frontend</w:t>
            </w:r>
          </w:p>
        </w:tc>
        <w:tc>
          <w:tcPr>
            <w:tcW w:w="2160" w:type="dxa"/>
          </w:tcPr>
          <w:p w14:paraId="4E9C0643">
            <w:pPr>
              <w:spacing w:after="0" w:line="240" w:lineRule="auto"/>
            </w:pPr>
            <w:r>
              <w:t>Streamlit</w:t>
            </w:r>
          </w:p>
        </w:tc>
        <w:tc>
          <w:tcPr>
            <w:tcW w:w="2160" w:type="dxa"/>
          </w:tcPr>
          <w:p w14:paraId="3970961B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66F19E34">
            <w:pPr>
              <w:spacing w:after="0" w:line="240" w:lineRule="auto"/>
            </w:pPr>
            <w:r>
              <w:t>Interfața web interactivă</w:t>
            </w:r>
          </w:p>
        </w:tc>
      </w:tr>
      <w:tr w14:paraId="345993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9CB9C8">
            <w:pPr>
              <w:spacing w:after="0" w:line="240" w:lineRule="auto"/>
            </w:pPr>
            <w:r>
              <w:t>Runtime</w:t>
            </w:r>
          </w:p>
        </w:tc>
        <w:tc>
          <w:tcPr>
            <w:tcW w:w="2160" w:type="dxa"/>
          </w:tcPr>
          <w:p w14:paraId="789A9A8E">
            <w:pPr>
              <w:spacing w:after="0" w:line="240" w:lineRule="auto"/>
            </w:pPr>
            <w:r>
              <w:t>Python</w:t>
            </w:r>
          </w:p>
        </w:tc>
        <w:tc>
          <w:tcPr>
            <w:tcW w:w="2160" w:type="dxa"/>
          </w:tcPr>
          <w:p w14:paraId="2E286272">
            <w:pPr>
              <w:spacing w:after="0" w:line="240" w:lineRule="auto"/>
            </w:pPr>
            <w:r>
              <w:t>3.9+</w:t>
            </w:r>
          </w:p>
        </w:tc>
        <w:tc>
          <w:tcPr>
            <w:tcW w:w="2160" w:type="dxa"/>
          </w:tcPr>
          <w:p w14:paraId="765C66C3">
            <w:pPr>
              <w:spacing w:after="0" w:line="240" w:lineRule="auto"/>
            </w:pPr>
            <w:r>
              <w:t>Limbajul de programare</w:t>
            </w:r>
          </w:p>
        </w:tc>
      </w:tr>
      <w:tr w14:paraId="41C04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6452C7">
            <w:pPr>
              <w:spacing w:after="0" w:line="240" w:lineRule="auto"/>
            </w:pPr>
            <w:r>
              <w:t>Data Science</w:t>
            </w:r>
          </w:p>
        </w:tc>
        <w:tc>
          <w:tcPr>
            <w:tcW w:w="2160" w:type="dxa"/>
          </w:tcPr>
          <w:p w14:paraId="1D06FEC7">
            <w:pPr>
              <w:spacing w:after="0" w:line="240" w:lineRule="auto"/>
            </w:pPr>
            <w:r>
              <w:t>Pandas, NumPy</w:t>
            </w:r>
          </w:p>
        </w:tc>
        <w:tc>
          <w:tcPr>
            <w:tcW w:w="2160" w:type="dxa"/>
          </w:tcPr>
          <w:p w14:paraId="54BB71A8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0A2B2F11">
            <w:pPr>
              <w:spacing w:after="0" w:line="240" w:lineRule="auto"/>
            </w:pPr>
            <w:r>
              <w:t>Manipulare și procesare date</w:t>
            </w:r>
          </w:p>
        </w:tc>
      </w:tr>
      <w:tr w14:paraId="4CCEC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85AB3A">
            <w:pPr>
              <w:spacing w:after="0" w:line="240" w:lineRule="auto"/>
            </w:pPr>
            <w:r>
              <w:t>Astronomie</w:t>
            </w:r>
          </w:p>
        </w:tc>
        <w:tc>
          <w:tcPr>
            <w:tcW w:w="2160" w:type="dxa"/>
          </w:tcPr>
          <w:p w14:paraId="59830250">
            <w:pPr>
              <w:spacing w:after="0" w:line="240" w:lineRule="auto"/>
            </w:pPr>
            <w:r>
              <w:t>Lightkurve, Astropy</w:t>
            </w:r>
          </w:p>
        </w:tc>
        <w:tc>
          <w:tcPr>
            <w:tcW w:w="2160" w:type="dxa"/>
          </w:tcPr>
          <w:p w14:paraId="2E2FBE25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5A6625A2">
            <w:pPr>
              <w:spacing w:after="0" w:line="240" w:lineRule="auto"/>
            </w:pPr>
            <w:r>
              <w:t>Procesare curbelor de lumină</w:t>
            </w:r>
          </w:p>
        </w:tc>
      </w:tr>
      <w:tr w14:paraId="36653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53C6AB">
            <w:pPr>
              <w:spacing w:after="0" w:line="240" w:lineRule="auto"/>
            </w:pPr>
            <w:r>
              <w:t>Queries</w:t>
            </w:r>
          </w:p>
        </w:tc>
        <w:tc>
          <w:tcPr>
            <w:tcW w:w="2160" w:type="dxa"/>
          </w:tcPr>
          <w:p w14:paraId="4C9685C6">
            <w:pPr>
              <w:spacing w:after="0" w:line="240" w:lineRule="auto"/>
            </w:pPr>
            <w:r>
              <w:t>Astroquery</w:t>
            </w:r>
          </w:p>
        </w:tc>
        <w:tc>
          <w:tcPr>
            <w:tcW w:w="2160" w:type="dxa"/>
          </w:tcPr>
          <w:p w14:paraId="2A5EFAC3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14E365EE">
            <w:pPr>
              <w:spacing w:after="0" w:line="240" w:lineRule="auto"/>
            </w:pPr>
            <w:r>
              <w:t>Interogări baze date astronomice</w:t>
            </w:r>
          </w:p>
        </w:tc>
      </w:tr>
      <w:tr w14:paraId="392F78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2FF4A">
            <w:pPr>
              <w:spacing w:after="0" w:line="240" w:lineRule="auto"/>
            </w:pPr>
            <w:r>
              <w:t>Grafice</w:t>
            </w:r>
          </w:p>
        </w:tc>
        <w:tc>
          <w:tcPr>
            <w:tcW w:w="2160" w:type="dxa"/>
          </w:tcPr>
          <w:p w14:paraId="2271B444">
            <w:pPr>
              <w:spacing w:after="0" w:line="240" w:lineRule="auto"/>
            </w:pPr>
            <w:r>
              <w:t>Matplotlib, Plotly</w:t>
            </w:r>
          </w:p>
        </w:tc>
        <w:tc>
          <w:tcPr>
            <w:tcW w:w="2160" w:type="dxa"/>
          </w:tcPr>
          <w:p w14:paraId="1ED85910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2BCD8E34">
            <w:pPr>
              <w:spacing w:after="0" w:line="240" w:lineRule="auto"/>
            </w:pPr>
            <w:r>
              <w:t>Vizualizare date</w:t>
            </w:r>
          </w:p>
        </w:tc>
      </w:tr>
      <w:tr w14:paraId="5E3F0E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C43B39">
            <w:pPr>
              <w:spacing w:after="0" w:line="240" w:lineRule="auto"/>
            </w:pPr>
            <w:r>
              <w:t>Rapoarte</w:t>
            </w:r>
          </w:p>
        </w:tc>
        <w:tc>
          <w:tcPr>
            <w:tcW w:w="2160" w:type="dxa"/>
          </w:tcPr>
          <w:p w14:paraId="4553FBF3">
            <w:pPr>
              <w:spacing w:after="0" w:line="240" w:lineRule="auto"/>
            </w:pPr>
            <w:r>
              <w:t>ReportLab</w:t>
            </w:r>
          </w:p>
        </w:tc>
        <w:tc>
          <w:tcPr>
            <w:tcW w:w="2160" w:type="dxa"/>
          </w:tcPr>
          <w:p w14:paraId="74D56117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5E7D7C4A">
            <w:pPr>
              <w:spacing w:after="0" w:line="240" w:lineRule="auto"/>
            </w:pPr>
            <w:r>
              <w:t>Generare PDF-uri</w:t>
            </w:r>
          </w:p>
        </w:tc>
      </w:tr>
      <w:tr w14:paraId="58DDD0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D0C67C">
            <w:pPr>
              <w:spacing w:after="0" w:line="240" w:lineRule="auto"/>
            </w:pPr>
            <w:r>
              <w:t>Containerizare</w:t>
            </w:r>
          </w:p>
        </w:tc>
        <w:tc>
          <w:tcPr>
            <w:tcW w:w="2160" w:type="dxa"/>
          </w:tcPr>
          <w:p w14:paraId="7D255979">
            <w:pPr>
              <w:spacing w:after="0" w:line="240" w:lineRule="auto"/>
            </w:pPr>
            <w:r>
              <w:t>Docker, Docker Compose</w:t>
            </w:r>
          </w:p>
        </w:tc>
        <w:tc>
          <w:tcPr>
            <w:tcW w:w="2160" w:type="dxa"/>
          </w:tcPr>
          <w:p w14:paraId="5CEA5202">
            <w:pPr>
              <w:spacing w:after="0" w:line="240" w:lineRule="auto"/>
            </w:pPr>
            <w:r>
              <w:t>Latest</w:t>
            </w:r>
          </w:p>
        </w:tc>
        <w:tc>
          <w:tcPr>
            <w:tcW w:w="2160" w:type="dxa"/>
          </w:tcPr>
          <w:p w14:paraId="29EA4932">
            <w:pPr>
              <w:spacing w:after="0" w:line="240" w:lineRule="auto"/>
            </w:pPr>
            <w:r>
              <w:t>Deployment și orchestrare</w:t>
            </w:r>
          </w:p>
        </w:tc>
      </w:tr>
    </w:tbl>
    <w:p w14:paraId="45D3BA01">
      <w:pPr>
        <w:pStyle w:val="3"/>
      </w:pPr>
      <w:r>
        <w:t>2.2 Dependențe Python</w:t>
      </w:r>
    </w:p>
    <w:p w14:paraId="1005C5E6">
      <w:r>
        <w:t>Dependențele principale sunt definite în requirements.txt:</w:t>
      </w:r>
    </w:p>
    <w:p w14:paraId="1B2EB6C1">
      <w:pPr>
        <w:pStyle w:val="23"/>
      </w:pPr>
      <w:r>
        <w:t>streamlit - Framework pentru interfața web</w:t>
      </w:r>
    </w:p>
    <w:p w14:paraId="3BE7A421">
      <w:pPr>
        <w:pStyle w:val="23"/>
      </w:pPr>
      <w:r>
        <w:t>lightkurve - Procesare și analiză curbelor de lumină</w:t>
      </w:r>
    </w:p>
    <w:p w14:paraId="4A4FB635">
      <w:pPr>
        <w:pStyle w:val="23"/>
      </w:pPr>
      <w:r>
        <w:t>matplotlib - Grafice statice 2D</w:t>
      </w:r>
    </w:p>
    <w:p w14:paraId="345C8C08">
      <w:pPr>
        <w:pStyle w:val="23"/>
      </w:pPr>
      <w:r>
        <w:t>astropy - Unități și timeseries analysis</w:t>
      </w:r>
    </w:p>
    <w:p w14:paraId="6F6268BA">
      <w:pPr>
        <w:pStyle w:val="23"/>
      </w:pPr>
      <w:r>
        <w:t>pandas - DataFrames și manipulare date</w:t>
      </w:r>
    </w:p>
    <w:p w14:paraId="6B5879F4">
      <w:pPr>
        <w:pStyle w:val="23"/>
      </w:pPr>
      <w:r>
        <w:t>numpy - Operații numerice</w:t>
      </w:r>
    </w:p>
    <w:p w14:paraId="35EF7E78">
      <w:pPr>
        <w:pStyle w:val="23"/>
      </w:pPr>
      <w:r>
        <w:t>astroquery - Acces la cataloagele astronomice</w:t>
      </w:r>
    </w:p>
    <w:p w14:paraId="280828AF">
      <w:pPr>
        <w:pStyle w:val="23"/>
      </w:pPr>
      <w:r>
        <w:t>plotly - Grafice interactive</w:t>
      </w:r>
    </w:p>
    <w:p w14:paraId="210D4710">
      <w:pPr>
        <w:pStyle w:val="23"/>
      </w:pPr>
      <w:r>
        <w:t>streamlit-plotly-events - Integrare Plotly cu Streamlit</w:t>
      </w:r>
    </w:p>
    <w:p w14:paraId="2AD10A9C">
      <w:pPr>
        <w:pStyle w:val="23"/>
      </w:pPr>
      <w:r>
        <w:t>reportlab - Generare documente PDF</w:t>
      </w:r>
    </w:p>
    <w:p w14:paraId="18C0FE7E">
      <w:pPr>
        <w:pStyle w:val="23"/>
      </w:pPr>
      <w:r>
        <w:t>pillow - Procesare imagini</w:t>
      </w:r>
    </w:p>
    <w:p w14:paraId="68944430">
      <w:r>
        <w:br w:type="page"/>
      </w:r>
    </w:p>
    <w:p w14:paraId="693A27EF">
      <w:pPr>
        <w:pStyle w:val="2"/>
      </w:pPr>
      <w:r>
        <w:t>3. STRUCTURA PROIECTULUI</w:t>
      </w:r>
    </w:p>
    <w:p w14:paraId="38A6DAFA">
      <w:pPr>
        <w:pStyle w:val="3"/>
      </w:pPr>
      <w:r>
        <w:t>3.1 Organizarea Directoarelor</w:t>
      </w:r>
    </w:p>
    <w:p w14:paraId="67B3B422">
      <w:r>
        <w:rPr>
          <w:rFonts w:ascii="Courier New" w:hAnsi="Courier New"/>
        </w:rPr>
        <w:t>exoplanetFinder/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├── exo_app.py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├── requirements.txt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├── Dockerfile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├── docker-compose.yml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├── pages/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1_Search_for_a_Star.py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2_Explore_Planet_Candidates.py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3_Explore_False_Positives.py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4_Find_Untested_Targets.py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5_Settings.py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6_Star_explorer.py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└── 7_TESS_Planet_search.py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├── utils/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__init__.py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ui_styles.py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settings_manager.py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├── data_fetchers.py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│   └── analysis_engine.py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└── assets/</w:t>
      </w:r>
      <w:r>
        <w:rPr>
          <w:rFonts w:ascii="Courier New" w:hAnsi="Courier New"/>
        </w:rPr>
        <w:br w:type="textWrapping"/>
      </w:r>
    </w:p>
    <w:p w14:paraId="558587D3">
      <w:pPr>
        <w:pStyle w:val="3"/>
      </w:pPr>
      <w:r>
        <w:t>3.2 Rolul Fiecărui Fișier Cheie</w:t>
      </w:r>
    </w:p>
    <w:p w14:paraId="5403EEE3">
      <w:pPr>
        <w:pStyle w:val="4"/>
      </w:pPr>
      <w:r>
        <w:t>exo_app.py - Pagina Principală</w:t>
      </w:r>
    </w:p>
    <w:p w14:paraId="399C3776">
      <w:r>
        <w:t>Fișierul de intrare al aplicației. Inițializează:</w:t>
      </w:r>
    </w:p>
    <w:p w14:paraId="215FE1A5">
      <w:pPr>
        <w:pStyle w:val="23"/>
      </w:pPr>
      <w:r>
        <w:t>Configurarea paginii Streamlit (layout, title)</w:t>
      </w:r>
    </w:p>
    <w:p w14:paraId="6E5F7156">
      <w:pPr>
        <w:pStyle w:val="23"/>
      </w:pPr>
      <w:r>
        <w:t>Stilurile și temele UI (fundal cosmic)</w:t>
      </w:r>
    </w:p>
    <w:p w14:paraId="5C33666D">
      <w:pPr>
        <w:pStyle w:val="23"/>
      </w:pPr>
      <w:r>
        <w:t>Session state pentru gestionarea datelor în sesiune</w:t>
      </w:r>
    </w:p>
    <w:p w14:paraId="4F11D360">
      <w:pPr>
        <w:pStyle w:val="23"/>
      </w:pPr>
      <w:r>
        <w:t>Încărcarea setărilor persistente din fișier</w:t>
      </w:r>
    </w:p>
    <w:p w14:paraId="780331B1">
      <w:r>
        <w:br w:type="page"/>
      </w:r>
    </w:p>
    <w:p w14:paraId="47B1F409">
      <w:pPr>
        <w:pStyle w:val="2"/>
      </w:pPr>
      <w:r>
        <w:t>4. COMPONENTE PRINCIPALE</w:t>
      </w:r>
    </w:p>
    <w:p w14:paraId="1C0B989D">
      <w:pPr>
        <w:pStyle w:val="3"/>
      </w:pPr>
      <w:r>
        <w:t>4.1 ui_styles.py - Stilizare și Teme</w:t>
      </w:r>
    </w:p>
    <w:p w14:paraId="757352CD">
      <w:r>
        <w:t>Module responsabil pentru styling-ul UI al aplicației:</w:t>
      </w:r>
    </w:p>
    <w:p w14:paraId="6F016997">
      <w:pPr>
        <w:pStyle w:val="23"/>
      </w:pPr>
      <w:r>
        <w:t>set_galaxy_background() - Aplică fundal cu gradient cosmic</w:t>
      </w:r>
    </w:p>
    <w:p w14:paraId="2257ABAA">
      <w:pPr>
        <w:pStyle w:val="23"/>
      </w:pPr>
      <w:r>
        <w:t>set_sidebar_style() - Stilizează sidebar-ul</w:t>
      </w:r>
    </w:p>
    <w:p w14:paraId="358A543A">
      <w:pPr>
        <w:pStyle w:val="23"/>
      </w:pPr>
      <w:r>
        <w:t>apply_pro_plotting_style() - Configurează tema Dark Mode pentru Matplotlib</w:t>
      </w:r>
    </w:p>
    <w:p w14:paraId="375007D2">
      <w:r>
        <w:rPr>
          <w:b/>
        </w:rPr>
        <w:t xml:space="preserve">Gradienți disponibili: </w:t>
      </w:r>
      <w:r>
        <w:t>default, nebula, void, cosmic, stellar</w:t>
      </w:r>
    </w:p>
    <w:p w14:paraId="11FE303C">
      <w:pPr>
        <w:pStyle w:val="3"/>
      </w:pPr>
      <w:r>
        <w:t>4.2 settings_manager.py - Gestionare Setări</w:t>
      </w:r>
    </w:p>
    <w:p w14:paraId="7A1C1E96">
      <w:r>
        <w:t>Gestionează salvarea și încărcarea setărilor persistente ale aplicației:</w:t>
      </w:r>
    </w:p>
    <w:p w14:paraId="17F81C83">
      <w:pPr>
        <w:pStyle w:val="23"/>
      </w:pPr>
      <w:r>
        <w:t>load_settings() - Încarcă setări din fișierul JSON</w:t>
      </w:r>
    </w:p>
    <w:p w14:paraId="33E8027D">
      <w:pPr>
        <w:pStyle w:val="23"/>
      </w:pPr>
      <w:r>
        <w:t>save_settings() - Salvează setări în fișierul JSON</w:t>
      </w:r>
    </w:p>
    <w:p w14:paraId="3161DA61">
      <w:pPr>
        <w:pStyle w:val="23"/>
      </w:pPr>
      <w:r>
        <w:t>get_setting() - Obține o anumită setare</w:t>
      </w:r>
    </w:p>
    <w:p w14:paraId="498E0047">
      <w:pPr>
        <w:pStyle w:val="23"/>
      </w:pPr>
      <w:r>
        <w:t>update_setting() - Actualizează o setare</w:t>
      </w:r>
    </w:p>
    <w:p w14:paraId="7D0893CA">
      <w:pPr>
        <w:pStyle w:val="4"/>
      </w:pPr>
      <w:r>
        <w:t>Setări Persistente Disponibile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F8B0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29CE7C">
            <w:pPr>
              <w:spacing w:after="0" w:line="240" w:lineRule="auto"/>
            </w:pPr>
            <w:r>
              <w:t>Setare</w:t>
            </w:r>
          </w:p>
        </w:tc>
        <w:tc>
          <w:tcPr>
            <w:tcW w:w="2160" w:type="dxa"/>
          </w:tcPr>
          <w:p w14:paraId="724A7772">
            <w:pPr>
              <w:spacing w:after="0" w:line="240" w:lineRule="auto"/>
            </w:pPr>
            <w:r>
              <w:t>Tip</w:t>
            </w:r>
          </w:p>
        </w:tc>
        <w:tc>
          <w:tcPr>
            <w:tcW w:w="2160" w:type="dxa"/>
          </w:tcPr>
          <w:p w14:paraId="73B232AC">
            <w:pPr>
              <w:spacing w:after="0" w:line="240" w:lineRule="auto"/>
            </w:pPr>
            <w:r>
              <w:t>Valoare Default</w:t>
            </w:r>
          </w:p>
        </w:tc>
        <w:tc>
          <w:tcPr>
            <w:tcW w:w="2160" w:type="dxa"/>
          </w:tcPr>
          <w:p w14:paraId="6A1F90DA">
            <w:pPr>
              <w:spacing w:after="0" w:line="240" w:lineRule="auto"/>
            </w:pPr>
            <w:r>
              <w:t>Descriere</w:t>
            </w:r>
          </w:p>
        </w:tc>
      </w:tr>
      <w:tr w14:paraId="018799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4E2F7D">
            <w:pPr>
              <w:spacing w:after="0" w:line="240" w:lineRule="auto"/>
            </w:pPr>
            <w:r>
              <w:t>bin_size</w:t>
            </w:r>
          </w:p>
        </w:tc>
        <w:tc>
          <w:tcPr>
            <w:tcW w:w="2160" w:type="dxa"/>
          </w:tcPr>
          <w:p w14:paraId="564278A6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0919EFCF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77CF9779">
            <w:pPr>
              <w:spacing w:after="0" w:line="240" w:lineRule="auto"/>
            </w:pPr>
            <w:r>
              <w:t>Dimensiunea binning pentru agregare date</w:t>
            </w:r>
          </w:p>
        </w:tc>
      </w:tr>
      <w:tr w14:paraId="61B320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0CF462">
            <w:pPr>
              <w:spacing w:after="0" w:line="240" w:lineRule="auto"/>
            </w:pPr>
            <w:r>
              <w:t>sigma_val</w:t>
            </w:r>
          </w:p>
        </w:tc>
        <w:tc>
          <w:tcPr>
            <w:tcW w:w="2160" w:type="dxa"/>
          </w:tcPr>
          <w:p w14:paraId="7E3679F9"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 w14:paraId="5F79C19E">
            <w:pPr>
              <w:spacing w:after="0" w:line="240" w:lineRule="auto"/>
            </w:pPr>
            <w:r>
              <w:t>5.0</w:t>
            </w:r>
          </w:p>
        </w:tc>
        <w:tc>
          <w:tcPr>
            <w:tcW w:w="2160" w:type="dxa"/>
          </w:tcPr>
          <w:p w14:paraId="522B8D90">
            <w:pPr>
              <w:spacing w:after="0" w:line="240" w:lineRule="auto"/>
            </w:pPr>
            <w:r>
              <w:t>Prag sigma pentru outliers</w:t>
            </w:r>
          </w:p>
        </w:tc>
      </w:tr>
      <w:tr w14:paraId="555598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10FA14">
            <w:pPr>
              <w:spacing w:after="0" w:line="240" w:lineRule="auto"/>
            </w:pPr>
            <w:r>
              <w:t>period_range</w:t>
            </w:r>
          </w:p>
        </w:tc>
        <w:tc>
          <w:tcPr>
            <w:tcW w:w="2160" w:type="dxa"/>
          </w:tcPr>
          <w:p w14:paraId="0D257AE4">
            <w:pPr>
              <w:spacing w:after="0" w:line="240" w:lineRule="auto"/>
            </w:pPr>
            <w:r>
              <w:t>list[float]</w:t>
            </w:r>
          </w:p>
        </w:tc>
        <w:tc>
          <w:tcPr>
            <w:tcW w:w="2160" w:type="dxa"/>
          </w:tcPr>
          <w:p w14:paraId="48AC7498">
            <w:pPr>
              <w:spacing w:after="0" w:line="240" w:lineRule="auto"/>
            </w:pPr>
            <w:r>
              <w:t>[1.0, 30.0]</w:t>
            </w:r>
          </w:p>
        </w:tc>
        <w:tc>
          <w:tcPr>
            <w:tcW w:w="2160" w:type="dxa"/>
          </w:tcPr>
          <w:p w14:paraId="5BC45798">
            <w:pPr>
              <w:spacing w:after="0" w:line="240" w:lineRule="auto"/>
            </w:pPr>
            <w:r>
              <w:t>Interval perioade de căutare (zile)</w:t>
            </w:r>
          </w:p>
        </w:tc>
      </w:tr>
      <w:tr w14:paraId="24759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3D719">
            <w:pPr>
              <w:spacing w:after="0" w:line="240" w:lineRule="auto"/>
            </w:pPr>
            <w:r>
              <w:t>selected_missions</w:t>
            </w:r>
          </w:p>
        </w:tc>
        <w:tc>
          <w:tcPr>
            <w:tcW w:w="2160" w:type="dxa"/>
          </w:tcPr>
          <w:p w14:paraId="417E8191">
            <w:pPr>
              <w:spacing w:after="0" w:line="240" w:lineRule="auto"/>
            </w:pPr>
            <w:r>
              <w:t>list[str]</w:t>
            </w:r>
          </w:p>
        </w:tc>
        <w:tc>
          <w:tcPr>
            <w:tcW w:w="2160" w:type="dxa"/>
          </w:tcPr>
          <w:p w14:paraId="5B79968B">
            <w:pPr>
              <w:spacing w:after="0" w:line="240" w:lineRule="auto"/>
            </w:pPr>
            <w:r>
              <w:t>["TESS", "Kepler", "K2"]</w:t>
            </w:r>
          </w:p>
        </w:tc>
        <w:tc>
          <w:tcPr>
            <w:tcW w:w="2160" w:type="dxa"/>
          </w:tcPr>
          <w:p w14:paraId="39E19322">
            <w:pPr>
              <w:spacing w:after="0" w:line="240" w:lineRule="auto"/>
            </w:pPr>
            <w:r>
              <w:t>Misiuni selectate</w:t>
            </w:r>
          </w:p>
        </w:tc>
      </w:tr>
      <w:tr w14:paraId="62379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15A4EF">
            <w:pPr>
              <w:spacing w:after="0" w:line="240" w:lineRule="auto"/>
            </w:pPr>
            <w:r>
              <w:t>selected_authors</w:t>
            </w:r>
          </w:p>
        </w:tc>
        <w:tc>
          <w:tcPr>
            <w:tcW w:w="2160" w:type="dxa"/>
          </w:tcPr>
          <w:p w14:paraId="207B11B8">
            <w:pPr>
              <w:spacing w:after="0" w:line="240" w:lineRule="auto"/>
            </w:pPr>
            <w:r>
              <w:t>list[str]</w:t>
            </w:r>
          </w:p>
        </w:tc>
        <w:tc>
          <w:tcPr>
            <w:tcW w:w="2160" w:type="dxa"/>
          </w:tcPr>
          <w:p w14:paraId="6399303F">
            <w:pPr>
              <w:spacing w:after="0" w:line="240" w:lineRule="auto"/>
            </w:pPr>
            <w:r>
              <w:t>["SPOC", "Kepler"]</w:t>
            </w:r>
          </w:p>
        </w:tc>
        <w:tc>
          <w:tcPr>
            <w:tcW w:w="2160" w:type="dxa"/>
          </w:tcPr>
          <w:p w14:paraId="7B711C4D">
            <w:pPr>
              <w:spacing w:after="0" w:line="240" w:lineRule="auto"/>
            </w:pPr>
            <w:r>
              <w:t>Sursele de date preferate</w:t>
            </w:r>
          </w:p>
        </w:tc>
      </w:tr>
    </w:tbl>
    <w:p w14:paraId="598866CD">
      <w:pPr>
        <w:pStyle w:val="3"/>
      </w:pPr>
      <w:r>
        <w:t>4.3 data_fetchers.py - Preluare Date</w:t>
      </w:r>
    </w:p>
    <w:p w14:paraId="1BF27830">
      <w:r>
        <w:t>Gestionează interogările la baze de date astronomice externe:</w:t>
      </w:r>
    </w:p>
    <w:p w14:paraId="5D4F482A">
      <w:pPr>
        <w:pStyle w:val="23"/>
      </w:pPr>
      <w:r>
        <w:t>get_toi_catalog() - Descarcă catalogul TESS Objects of Interest (TOI)</w:t>
      </w:r>
    </w:p>
    <w:p w14:paraId="7D7C77BA">
      <w:pPr>
        <w:pStyle w:val="23"/>
      </w:pPr>
      <w:r>
        <w:t>search_toi_catalog() - Filtrează catalogul TOI cu criterii</w:t>
      </w:r>
    </w:p>
    <w:p w14:paraId="6D0CFBB1">
      <w:pPr>
        <w:pStyle w:val="23"/>
      </w:pPr>
      <w:r>
        <w:t>fetch_star_data() - Preia date despre o stea</w:t>
      </w:r>
    </w:p>
    <w:p w14:paraId="331966F2">
      <w:pPr>
        <w:pStyle w:val="23"/>
      </w:pPr>
      <w:r>
        <w:t>get_star_parameters() - Obține parametri stelari specifici</w:t>
      </w:r>
    </w:p>
    <w:p w14:paraId="5CDE7582">
      <w:pPr>
        <w:pStyle w:val="23"/>
      </w:pPr>
      <w:r>
        <w:t>fetch_catalog_targets() - Descarcă ținte din cataloage</w:t>
      </w:r>
    </w:p>
    <w:p w14:paraId="13D45152">
      <w:pPr>
        <w:pStyle w:val="23"/>
      </w:pPr>
      <w:r>
        <w:t>fetch_untested_targets() - Identifică ținte potențial netestare</w:t>
      </w:r>
    </w:p>
    <w:p w14:paraId="3527F113">
      <w:pPr>
        <w:pStyle w:val="3"/>
      </w:pPr>
      <w:r>
        <w:t>4.4 analysis_engine.py - Motor de Analiză</w:t>
      </w:r>
    </w:p>
    <w:p w14:paraId="7C2DB87F">
      <w:r>
        <w:t>Conține logica principală pentru procesarea și analiza curbelor de lumină:</w:t>
      </w:r>
    </w:p>
    <w:p w14:paraId="38B385FB">
      <w:pPr>
        <w:pStyle w:val="23"/>
      </w:pPr>
      <w:r>
        <w:t>process_selected_data() - Procesează datele selectate</w:t>
      </w:r>
    </w:p>
    <w:p w14:paraId="74FB0ADE">
      <w:pPr>
        <w:pStyle w:val="23"/>
      </w:pPr>
      <w:r>
        <w:t>generate_pdf_report() - Generează raport PDF cu rezultate</w:t>
      </w:r>
    </w:p>
    <w:p w14:paraId="388D301D">
      <w:pPr>
        <w:pStyle w:val="23"/>
      </w:pPr>
      <w:r>
        <w:t>Utilizează Box Least Squares (BLS) pentru identificare perioade</w:t>
      </w:r>
    </w:p>
    <w:p w14:paraId="11FFF4E5">
      <w:pPr>
        <w:pStyle w:val="23"/>
      </w:pPr>
      <w:r>
        <w:t>Efectuează normalizare și filtrare date</w:t>
      </w:r>
    </w:p>
    <w:p w14:paraId="5078AFD7">
      <w:r>
        <w:br w:type="page"/>
      </w:r>
    </w:p>
    <w:p w14:paraId="143A6254">
      <w:pPr>
        <w:pStyle w:val="2"/>
      </w:pPr>
      <w:r>
        <w:t>5. PAGINI ȘI FUNCȚIONALITĂȚI</w:t>
      </w:r>
    </w:p>
    <w:p w14:paraId="430A6A6A">
      <w:pPr>
        <w:pStyle w:val="3"/>
      </w:pPr>
      <w:r>
        <w:t>Căutare și Analiză Stele</w:t>
      </w:r>
    </w:p>
    <w:p w14:paraId="38118D0C">
      <w:r>
        <w:t>Fișier: 1_Search_for_a_Star.py</w:t>
      </w:r>
    </w:p>
    <w:p w14:paraId="566B4C49">
      <w:pPr>
        <w:pStyle w:val="23"/>
      </w:pPr>
      <w:r>
        <w:t>Căutare stele după TIC ID, TOI ID, sau nume</w:t>
      </w:r>
    </w:p>
    <w:p w14:paraId="04BF4F88">
      <w:pPr>
        <w:pStyle w:val="23"/>
      </w:pPr>
      <w:r>
        <w:t>Descărcarea curbei de lumină din arhive</w:t>
      </w:r>
    </w:p>
    <w:p w14:paraId="70BBEFC9">
      <w:pPr>
        <w:pStyle w:val="23"/>
      </w:pPr>
      <w:r>
        <w:t>Afișare date stelare (magnitudine, temperatură, rază, masă)</w:t>
      </w:r>
    </w:p>
    <w:p w14:paraId="3B75E039">
      <w:pPr>
        <w:pStyle w:val="23"/>
      </w:pPr>
      <w:r>
        <w:t>Grafice interactive cu curba de lumină</w:t>
      </w:r>
    </w:p>
    <w:p w14:paraId="30EE4FE1">
      <w:pPr>
        <w:pStyle w:val="23"/>
      </w:pPr>
      <w:r>
        <w:t>Export rezultate</w:t>
      </w:r>
    </w:p>
    <w:p w14:paraId="4B34E89F">
      <w:pPr>
        <w:pStyle w:val="3"/>
      </w:pPr>
      <w:r>
        <w:t>Explorare Candidați</w:t>
      </w:r>
    </w:p>
    <w:p w14:paraId="0F9EC8CE">
      <w:r>
        <w:t>Fișier: 2_Explore_Planet_Candidates.py</w:t>
      </w:r>
    </w:p>
    <w:p w14:paraId="717A7C2B">
      <w:pPr>
        <w:pStyle w:val="23"/>
      </w:pPr>
      <w:r>
        <w:t>Explorare sisteme cu candidații de planete confirmate</w:t>
      </w:r>
    </w:p>
    <w:p w14:paraId="2C0E2C37">
      <w:pPr>
        <w:pStyle w:val="23"/>
      </w:pPr>
      <w:r>
        <w:t>Filtrare după parametri (rază planetă, perioada orbitală)</w:t>
      </w:r>
    </w:p>
    <w:p w14:paraId="28E1DD26">
      <w:pPr>
        <w:pStyle w:val="23"/>
      </w:pPr>
      <w:r>
        <w:t>Afișare detali despre fiecare candidat</w:t>
      </w:r>
    </w:p>
    <w:p w14:paraId="30552B84">
      <w:pPr>
        <w:pStyle w:val="23"/>
      </w:pPr>
      <w:r>
        <w:t>Comparare multiple sisteme</w:t>
      </w:r>
    </w:p>
    <w:p w14:paraId="4A328576">
      <w:pPr>
        <w:pStyle w:val="3"/>
      </w:pPr>
      <w:r>
        <w:t>Analiza False Positive-uri</w:t>
      </w:r>
    </w:p>
    <w:p w14:paraId="6EFA0297">
      <w:r>
        <w:t>Fișier: 3_Explore_False_Positives.py</w:t>
      </w:r>
    </w:p>
    <w:p w14:paraId="4C0C8759">
      <w:pPr>
        <w:pStyle w:val="23"/>
      </w:pPr>
      <w:r>
        <w:t>Explorare cazuri de false positive în date</w:t>
      </w:r>
    </w:p>
    <w:p w14:paraId="16FEF757">
      <w:pPr>
        <w:pStyle w:val="23"/>
      </w:pPr>
      <w:r>
        <w:t>Analiza semnalelor care simulează planete</w:t>
      </w:r>
    </w:p>
    <w:p w14:paraId="24222F26">
      <w:pPr>
        <w:pStyle w:val="23"/>
      </w:pPr>
      <w:r>
        <w:t>Învățare despre erori comune în detecție</w:t>
      </w:r>
    </w:p>
    <w:p w14:paraId="166A260F">
      <w:pPr>
        <w:pStyle w:val="3"/>
      </w:pPr>
      <w:r>
        <w:t>Descoperire Ținte Netestare</w:t>
      </w:r>
    </w:p>
    <w:p w14:paraId="1993386F">
      <w:r>
        <w:t>Fișier: 4_Find_Untested_Targets.py</w:t>
      </w:r>
    </w:p>
    <w:p w14:paraId="504F5702">
      <w:pPr>
        <w:pStyle w:val="23"/>
      </w:pPr>
      <w:r>
        <w:t>Identificare ținte potențial netestare</w:t>
      </w:r>
    </w:p>
    <w:p w14:paraId="08C824E2">
      <w:pPr>
        <w:pStyle w:val="23"/>
      </w:pPr>
      <w:r>
        <w:t>Filtrare după criterii de oportunitate</w:t>
      </w:r>
    </w:p>
    <w:p w14:paraId="3DBA4EE8">
      <w:pPr>
        <w:pStyle w:val="23"/>
      </w:pPr>
      <w:r>
        <w:t>Prioritizare pentru noi investigații</w:t>
      </w:r>
    </w:p>
    <w:p w14:paraId="6CB5477A">
      <w:pPr>
        <w:pStyle w:val="3"/>
      </w:pPr>
      <w:r>
        <w:t>Configurare Aplicație</w:t>
      </w:r>
    </w:p>
    <w:p w14:paraId="12FCCD19">
      <w:r>
        <w:t>Fișier: 5_Settings.py</w:t>
      </w:r>
    </w:p>
    <w:p w14:paraId="017BBFD9">
      <w:pPr>
        <w:pStyle w:val="23"/>
      </w:pPr>
      <w:r>
        <w:t>Dimensiune binning pentru agregarea datelor</w:t>
      </w:r>
    </w:p>
    <w:p w14:paraId="0D04DC86">
      <w:pPr>
        <w:pStyle w:val="23"/>
      </w:pPr>
      <w:r>
        <w:t>Prag sigma pentru detecția outliers</w:t>
      </w:r>
    </w:p>
    <w:p w14:paraId="6DC78122">
      <w:pPr>
        <w:pStyle w:val="23"/>
      </w:pPr>
      <w:r>
        <w:t>Interval de perioade pentru căutare</w:t>
      </w:r>
    </w:p>
    <w:p w14:paraId="5B769A76">
      <w:pPr>
        <w:pStyle w:val="23"/>
      </w:pPr>
      <w:r>
        <w:t>Selectare misiuni (TESS, Kepler, K2)</w:t>
      </w:r>
    </w:p>
    <w:p w14:paraId="1799B652">
      <w:pPr>
        <w:pStyle w:val="23"/>
      </w:pPr>
      <w:r>
        <w:t>Selectare surse de date</w:t>
      </w:r>
    </w:p>
    <w:p w14:paraId="34862F4C">
      <w:pPr>
        <w:pStyle w:val="23"/>
      </w:pPr>
      <w:r>
        <w:t>Tema vizuală (fundal cosmic)</w:t>
      </w:r>
    </w:p>
    <w:p w14:paraId="408313DB">
      <w:pPr>
        <w:pStyle w:val="3"/>
      </w:pPr>
      <w:r>
        <w:t>Explorator Avansat</w:t>
      </w:r>
    </w:p>
    <w:p w14:paraId="6757E6BF">
      <w:r>
        <w:t>Fișier: 6_Star_explorer.py</w:t>
      </w:r>
    </w:p>
    <w:p w14:paraId="05396953">
      <w:pPr>
        <w:pStyle w:val="23"/>
      </w:pPr>
      <w:r>
        <w:t>Navigare interactivă prin cataloage stele</w:t>
      </w:r>
    </w:p>
    <w:p w14:paraId="4DCAD356">
      <w:pPr>
        <w:pStyle w:val="23"/>
      </w:pPr>
      <w:r>
        <w:t>Analiză multi-criteriu</w:t>
      </w:r>
    </w:p>
    <w:p w14:paraId="3717653C">
      <w:pPr>
        <w:pStyle w:val="23"/>
      </w:pPr>
      <w:r>
        <w:t>Vizualizare în timp real</w:t>
      </w:r>
    </w:p>
    <w:p w14:paraId="1364B319">
      <w:pPr>
        <w:pStyle w:val="3"/>
      </w:pPr>
      <w:r>
        <w:t>Căutare Specifică TESS</w:t>
      </w:r>
    </w:p>
    <w:p w14:paraId="6A2AB1AA">
      <w:r>
        <w:t>Fișier: 7_TESS_Planet_search.py</w:t>
      </w:r>
    </w:p>
    <w:p w14:paraId="71ED18DC">
      <w:pPr>
        <w:pStyle w:val="23"/>
      </w:pPr>
      <w:r>
        <w:t>Căutare optimizată pentru datele TESS</w:t>
      </w:r>
    </w:p>
    <w:p w14:paraId="21A4B397">
      <w:pPr>
        <w:pStyle w:val="23"/>
      </w:pPr>
      <w:r>
        <w:t>Acces direct la catalogul TOI</w:t>
      </w:r>
    </w:p>
    <w:p w14:paraId="69E4614E">
      <w:pPr>
        <w:pStyle w:val="23"/>
      </w:pPr>
      <w:r>
        <w:t>Vizualizare specifice TESS</w:t>
      </w:r>
    </w:p>
    <w:p w14:paraId="23E1A8A9">
      <w:r>
        <w:br w:type="page"/>
      </w:r>
    </w:p>
    <w:p w14:paraId="18064141">
      <w:pPr>
        <w:pStyle w:val="2"/>
      </w:pPr>
      <w:r>
        <w:t>6. INSTALARE ȘI CONFIGURARE</w:t>
      </w:r>
    </w:p>
    <w:p w14:paraId="2F5D8D23">
      <w:pPr>
        <w:pStyle w:val="3"/>
      </w:pPr>
      <w:r>
        <w:t>6.1 Cerințe Preliminare</w:t>
      </w:r>
    </w:p>
    <w:p w14:paraId="309CB966">
      <w:pPr>
        <w:pStyle w:val="23"/>
      </w:pPr>
      <w:r>
        <w:t>Python 3.9+ - Limbajul de programare</w:t>
      </w:r>
    </w:p>
    <w:p w14:paraId="648B512C">
      <w:pPr>
        <w:pStyle w:val="23"/>
      </w:pPr>
      <w:r>
        <w:t>pip - Package manager Python</w:t>
      </w:r>
    </w:p>
    <w:p w14:paraId="6E8E0696">
      <w:pPr>
        <w:pStyle w:val="23"/>
      </w:pPr>
      <w:r>
        <w:t>Git (opțional) - Pentru clonare repository</w:t>
      </w:r>
    </w:p>
    <w:p w14:paraId="116DA93C">
      <w:pPr>
        <w:pStyle w:val="23"/>
      </w:pPr>
      <w:r>
        <w:t>Conexiune Internet - Necesară pentru accesul la baze date astronomice</w:t>
      </w:r>
    </w:p>
    <w:p w14:paraId="7B41ECD1">
      <w:pPr>
        <w:pStyle w:val="3"/>
      </w:pPr>
      <w:r>
        <w:t>6.2 Instalare Locală (Fără Docker)</w:t>
      </w:r>
    </w:p>
    <w:p w14:paraId="0679C4D2">
      <w:pPr>
        <w:pStyle w:val="4"/>
      </w:pPr>
      <w:r>
        <w:t>Pasul 1: Clonare/Download Proiect</w:t>
      </w:r>
    </w:p>
    <w:p w14:paraId="79201B51">
      <w:r>
        <w:rPr>
          <w:rFonts w:ascii="Courier New" w:hAnsi="Courier New"/>
        </w:rPr>
        <w:t>git clone &lt;repository-url&gt;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cd exoplanetFinder</w:t>
      </w:r>
    </w:p>
    <w:p w14:paraId="0D768E5A">
      <w:pPr>
        <w:pStyle w:val="4"/>
      </w:pPr>
      <w:r>
        <w:t>Pasul 2: Creare Mediu Virtual</w:t>
      </w:r>
    </w:p>
    <w:p w14:paraId="4DC355F0">
      <w:r>
        <w:t>Pe Windows:</w:t>
      </w:r>
    </w:p>
    <w:p w14:paraId="49CA4565">
      <w:r>
        <w:rPr>
          <w:rFonts w:ascii="Courier New" w:hAnsi="Courier New"/>
        </w:rPr>
        <w:t>python -m venv .venv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.venv\Scripts\activate</w:t>
      </w:r>
    </w:p>
    <w:p w14:paraId="6960652F">
      <w:r>
        <w:t>Pe Linux/Mac:</w:t>
      </w:r>
    </w:p>
    <w:p w14:paraId="4BB0F384">
      <w:r>
        <w:rPr>
          <w:rFonts w:ascii="Courier New" w:hAnsi="Courier New"/>
        </w:rPr>
        <w:t>python3 -m venv .venv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source .venv/bin/activate</w:t>
      </w:r>
    </w:p>
    <w:p w14:paraId="22AD869E">
      <w:pPr>
        <w:pStyle w:val="4"/>
      </w:pPr>
      <w:r>
        <w:t>Pasul 3: Instalare Dependențe</w:t>
      </w:r>
    </w:p>
    <w:p w14:paraId="7AC5DF0C">
      <w:r>
        <w:rPr>
          <w:rFonts w:ascii="Courier New" w:hAnsi="Courier New"/>
        </w:rPr>
        <w:t>pip install -r requirements.txt</w:t>
      </w:r>
    </w:p>
    <w:p w14:paraId="3C17C666">
      <w:pPr>
        <w:pStyle w:val="4"/>
      </w:pPr>
      <w:r>
        <w:t>Pasul 4: Pornire Aplicație</w:t>
      </w:r>
    </w:p>
    <w:p w14:paraId="4C322431">
      <w:r>
        <w:rPr>
          <w:rFonts w:ascii="Courier New" w:hAnsi="Courier New"/>
        </w:rPr>
        <w:t>streamlit run exo_app.py</w:t>
      </w:r>
    </w:p>
    <w:p w14:paraId="74EEE976">
      <w:r>
        <w:t>Aplicația va fi disponibilă la http://localhost:8501</w:t>
      </w:r>
    </w:p>
    <w:p w14:paraId="5C28982A">
      <w:r>
        <w:br w:type="page"/>
      </w:r>
    </w:p>
    <w:p w14:paraId="64916B00">
      <w:pPr>
        <w:pStyle w:val="2"/>
      </w:pPr>
      <w:r>
        <w:t>7. GHID DE DEPLOYMENT</w:t>
      </w:r>
    </w:p>
    <w:p w14:paraId="7D34A3C4">
      <w:pPr>
        <w:pStyle w:val="3"/>
      </w:pPr>
      <w:r>
        <w:t>7.1 Deployment cu Docker Compose</w:t>
      </w:r>
    </w:p>
    <w:p w14:paraId="370AD753">
      <w:r>
        <w:t>Aceasta este modalitatea recomandată pentru deployment în producție.</w:t>
      </w:r>
    </w:p>
    <w:p w14:paraId="24FF25A6">
      <w:pPr>
        <w:pStyle w:val="4"/>
      </w:pPr>
      <w:r>
        <w:t>Cerințe Preliminare</w:t>
      </w:r>
    </w:p>
    <w:p w14:paraId="4D3B7CEE">
      <w:pPr>
        <w:pStyle w:val="23"/>
      </w:pPr>
      <w:r>
        <w:t>Docker Desktop (Windows/Mac) sau Docker Engine (Linux)</w:t>
      </w:r>
    </w:p>
    <w:p w14:paraId="4FAF87F2">
      <w:pPr>
        <w:pStyle w:val="23"/>
      </w:pPr>
      <w:r>
        <w:t>Docker Compose (integrat în Docker Desktop 1.27+)</w:t>
      </w:r>
    </w:p>
    <w:p w14:paraId="7C97BE55">
      <w:pPr>
        <w:pStyle w:val="4"/>
      </w:pPr>
      <w:r>
        <w:t>Pași de Deployment</w:t>
      </w:r>
    </w:p>
    <w:p w14:paraId="753F6053">
      <w:pPr>
        <w:pStyle w:val="5"/>
      </w:pPr>
      <w:r>
        <w:t>1. Verificare Instalare Docker</w:t>
      </w:r>
    </w:p>
    <w:p w14:paraId="654BCC5D">
      <w:r>
        <w:rPr>
          <w:rFonts w:ascii="Courier New" w:hAnsi="Courier New"/>
        </w:rPr>
        <w:t>docker --version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docker compose version</w:t>
      </w:r>
    </w:p>
    <w:p w14:paraId="13056B37">
      <w:pPr>
        <w:pStyle w:val="5"/>
      </w:pPr>
      <w:r>
        <w:t>2. Build și Pornire Container</w:t>
      </w:r>
    </w:p>
    <w:p w14:paraId="576ECD54">
      <w:r>
        <w:rPr>
          <w:rFonts w:ascii="Courier New" w:hAnsi="Courier New"/>
        </w:rPr>
        <w:t>cd c:\Exoplanete\exoplanetFinder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docker compose up --build</w:t>
      </w:r>
    </w:p>
    <w:p w14:paraId="13B04FCD">
      <w:pPr>
        <w:pStyle w:val="5"/>
      </w:pPr>
      <w:r>
        <w:t>3. Acces la Aplicație</w:t>
      </w:r>
    </w:p>
    <w:p w14:paraId="41FEBB8C">
      <w:r>
        <w:t>Odată cu build-ul completat, aplicația va fi disponibilă la:</w:t>
      </w:r>
    </w:p>
    <w:p w14:paraId="3607C9F2">
      <w:r>
        <w:rPr>
          <w:rFonts w:ascii="Courier New" w:hAnsi="Courier New"/>
        </w:rPr>
        <w:t>http://localhost:8501</w:t>
      </w:r>
    </w:p>
    <w:p w14:paraId="244D08B1">
      <w:pPr>
        <w:pStyle w:val="5"/>
      </w:pPr>
      <w:r>
        <w:t>4. Oprire Container</w:t>
      </w:r>
    </w:p>
    <w:p w14:paraId="76854BB4">
      <w:r>
        <w:rPr>
          <w:rFonts w:ascii="Courier New" w:hAnsi="Courier New"/>
        </w:rPr>
        <w:t>docker compose down</w:t>
      </w:r>
    </w:p>
    <w:p w14:paraId="4A131821">
      <w:pPr>
        <w:pStyle w:val="3"/>
      </w:pPr>
      <w:r>
        <w:t>7.2 Configurare Docker Compose</w:t>
      </w:r>
    </w:p>
    <w:p w14:paraId="20D02247">
      <w:r>
        <w:t>Fișierul docker-compose.yml conține:</w:t>
      </w:r>
    </w:p>
    <w:p w14:paraId="2AD01810">
      <w:pPr>
        <w:pStyle w:val="23"/>
      </w:pPr>
      <w:r>
        <w:t>version: 3.8 - Versiunea Docker Compose API</w:t>
      </w:r>
    </w:p>
    <w:p w14:paraId="5E0FA2CF">
      <w:pPr>
        <w:pStyle w:val="23"/>
      </w:pPr>
      <w:r>
        <w:t>services.app - Serviciul principal al aplicației</w:t>
      </w:r>
    </w:p>
    <w:p w14:paraId="4D034033">
      <w:pPr>
        <w:pStyle w:val="23"/>
      </w:pPr>
      <w:r>
        <w:t>image: exoplanetfinder:latest - Imaginea Docker</w:t>
      </w:r>
    </w:p>
    <w:p w14:paraId="3B2D6050">
      <w:pPr>
        <w:pStyle w:val="23"/>
      </w:pPr>
      <w:r>
        <w:t>build: . - Build dintr-un Dockerfile în directorul curent</w:t>
      </w:r>
    </w:p>
    <w:p w14:paraId="7AB72973">
      <w:pPr>
        <w:pStyle w:val="23"/>
      </w:pPr>
      <w:r>
        <w:t>restart: unless-stopped - Restart automat dacă cade</w:t>
      </w:r>
    </w:p>
    <w:p w14:paraId="0038CFEF">
      <w:pPr>
        <w:pStyle w:val="23"/>
      </w:pPr>
      <w:r>
        <w:t>ports: "8501:8501" - Port mapping (host:container)</w:t>
      </w:r>
    </w:p>
    <w:p w14:paraId="18A0B265">
      <w:pPr>
        <w:pStyle w:val="23"/>
      </w:pPr>
      <w:r>
        <w:t>environment - Variabile de mediu pentru Streamlit</w:t>
      </w:r>
    </w:p>
    <w:p w14:paraId="28CB7FE5">
      <w:pPr>
        <w:pStyle w:val="3"/>
      </w:pPr>
      <w:r>
        <w:t>7.3 Configurare Dockerfile</w:t>
      </w:r>
    </w:p>
    <w:p w14:paraId="2777C053">
      <w:r>
        <w:t>Dockerfile definește pas cu pas cum se construiește imaginea containerului:</w:t>
      </w:r>
    </w:p>
    <w:p w14:paraId="09B50DE2">
      <w:r>
        <w:br w:type="page"/>
      </w:r>
    </w:p>
    <w:p w14:paraId="2393B7D3">
      <w:pPr>
        <w:pStyle w:val="2"/>
      </w:pPr>
      <w:r>
        <w:t>8. PROCESUL DE CONFIGURARE</w:t>
      </w:r>
    </w:p>
    <w:p w14:paraId="791ED8D5">
      <w:pPr>
        <w:pStyle w:val="3"/>
      </w:pPr>
      <w:r>
        <w:t>8.1 Setări Persistente</w:t>
      </w:r>
    </w:p>
    <w:p w14:paraId="2CEBBD2A">
      <w:r>
        <w:t>Setările aplicației sunt salvate în fișierul settings.json în directorul root al proiectului.</w:t>
      </w:r>
    </w:p>
    <w:p w14:paraId="7D55087C">
      <w:pPr>
        <w:pStyle w:val="4"/>
      </w:pPr>
      <w:r>
        <w:t>Structura settings.json</w:t>
      </w:r>
    </w:p>
    <w:p w14:paraId="0CFF6E45">
      <w:r>
        <w:rPr>
          <w:rFonts w:ascii="Courier New" w:hAnsi="Courier New"/>
        </w:rPr>
        <w:t>{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"bin_size": 10,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"sigma_val": 5.0,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"period_range": [1.0, 30.0],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"selected_missions": ["TESS", "Kepler", "K2"],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"selected_authors": ["SPOC", "Kepler"]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}</w:t>
      </w:r>
    </w:p>
    <w:p w14:paraId="17707C4F">
      <w:pPr>
        <w:pStyle w:val="3"/>
      </w:pPr>
      <w:r>
        <w:t>8.2 Session State</w:t>
      </w:r>
    </w:p>
    <w:p w14:paraId="7D48164E">
      <w:r>
        <w:t>Streamlit utilizează session state pentru a gestiona datele în cadrul unui sesiune:</w:t>
      </w:r>
    </w:p>
    <w:p w14:paraId="76CADEA0">
      <w:pPr>
        <w:pStyle w:val="23"/>
      </w:pPr>
      <w:r>
        <w:t>search_result - Rezultatele căutării unei stele</w:t>
      </w:r>
    </w:p>
    <w:p w14:paraId="3659D801">
      <w:pPr>
        <w:pStyle w:val="23"/>
      </w:pPr>
      <w:r>
        <w:t>explore_planets_results - Datele din pagina de explorare planete</w:t>
      </w:r>
    </w:p>
    <w:p w14:paraId="1C6FD858">
      <w:pPr>
        <w:pStyle w:val="23"/>
      </w:pPr>
      <w:r>
        <w:t>explore_fps_results - Datele din pagina false positive</w:t>
      </w:r>
    </w:p>
    <w:p w14:paraId="091E7C25">
      <w:pPr>
        <w:pStyle w:val="23"/>
      </w:pPr>
      <w:r>
        <w:t>untested_results - Țintele netestare identificate</w:t>
      </w:r>
    </w:p>
    <w:p w14:paraId="6A71A36F">
      <w:pPr>
        <w:pStyle w:val="3"/>
      </w:pPr>
      <w:r>
        <w:t>8.3 Cache-ul Aplicației</w:t>
      </w:r>
    </w:p>
    <w:p w14:paraId="7BAED867">
      <w:r>
        <w:t>Pentru performanță optimă, aplicația utilizează cache pentru datele descărcate:</w:t>
      </w:r>
    </w:p>
    <w:p w14:paraId="59A8B98F">
      <w:pPr>
        <w:pStyle w:val="23"/>
      </w:pPr>
      <w:r>
        <w:t>TOI Catalog: Cache 24 ore</w:t>
      </w:r>
    </w:p>
    <w:p w14:paraId="7C27E53D">
      <w:pPr>
        <w:pStyle w:val="23"/>
      </w:pPr>
      <w:r>
        <w:t>Date Stele: Cache 7 zile</w:t>
      </w:r>
    </w:p>
    <w:p w14:paraId="6AEA6D36">
      <w:pPr>
        <w:pStyle w:val="23"/>
      </w:pPr>
      <w:r>
        <w:t>Curve de Lumină: Descărcate din Lightkurve/MAST</w:t>
      </w:r>
    </w:p>
    <w:p w14:paraId="47E8B712">
      <w:pPr>
        <w:pStyle w:val="3"/>
      </w:pPr>
      <w:r>
        <w:t>8.4 Personalizare Teme</w:t>
      </w:r>
    </w:p>
    <w:p w14:paraId="48066813">
      <w:r>
        <w:t>Aplicația suportă multiple teme de fundal cosmic:</w:t>
      </w:r>
    </w:p>
    <w:p w14:paraId="6A24B441">
      <w:pPr>
        <w:pStyle w:val="23"/>
      </w:pPr>
      <w:r>
        <w:t>default - Gradient albastru-violet standard</w:t>
      </w:r>
    </w:p>
    <w:p w14:paraId="6B8AA039">
      <w:pPr>
        <w:pStyle w:val="23"/>
      </w:pPr>
      <w:r>
        <w:t>nebula - Culori de nebuloasă purpurie</w:t>
      </w:r>
    </w:p>
    <w:p w14:paraId="6CF4855F">
      <w:pPr>
        <w:pStyle w:val="23"/>
      </w:pPr>
      <w:r>
        <w:t>void - Void cosmic radiant</w:t>
      </w:r>
    </w:p>
    <w:p w14:paraId="1D8B589C">
      <w:pPr>
        <w:pStyle w:val="23"/>
      </w:pPr>
      <w:r>
        <w:t>cosmic - Gradient cosmic abstract</w:t>
      </w:r>
    </w:p>
    <w:p w14:paraId="76FCFE8D">
      <w:pPr>
        <w:pStyle w:val="23"/>
      </w:pPr>
      <w:r>
        <w:t>stellar - Gradient conic (stellar)</w:t>
      </w:r>
    </w:p>
    <w:p w14:paraId="43C09C2D">
      <w:r>
        <w:br w:type="page"/>
      </w:r>
    </w:p>
    <w:p w14:paraId="6F65EB90">
      <w:pPr>
        <w:pStyle w:val="2"/>
      </w:pPr>
      <w:r>
        <w:t>9. ARHITECTURA APLICAȚIEI</w:t>
      </w:r>
    </w:p>
    <w:p w14:paraId="466ED581">
      <w:pPr>
        <w:pStyle w:val="3"/>
      </w:pPr>
      <w:r>
        <w:t>9.1 Fluxul de Date</w:t>
      </w:r>
    </w:p>
    <w:p w14:paraId="60F228E7">
      <w:r>
        <w:t>Aplicația urmează o arhitectură standard web cu multiple nivele de procesare.</w:t>
      </w:r>
    </w:p>
    <w:p w14:paraId="458EE8C8">
      <w:pPr>
        <w:pStyle w:val="3"/>
      </w:pPr>
      <w:r>
        <w:t>9.2 Componentele Functionali</w:t>
      </w:r>
    </w:p>
    <w:p w14:paraId="45543474">
      <w:pPr>
        <w:pStyle w:val="4"/>
      </w:pPr>
      <w:r>
        <w:t>Frontend Layer</w:t>
      </w:r>
    </w:p>
    <w:p w14:paraId="383C3934">
      <w:pPr>
        <w:pStyle w:val="23"/>
      </w:pPr>
      <w:r>
        <w:t>Streamlit UI components (buttons, sliders, text input)</w:t>
      </w:r>
    </w:p>
    <w:p w14:paraId="660F2209">
      <w:pPr>
        <w:pStyle w:val="23"/>
      </w:pPr>
      <w:r>
        <w:t>Plotly interactive charts</w:t>
      </w:r>
    </w:p>
    <w:p w14:paraId="60DDDCE2">
      <w:pPr>
        <w:pStyle w:val="23"/>
      </w:pPr>
      <w:r>
        <w:t>Custom CSS styling (galaxy background)</w:t>
      </w:r>
    </w:p>
    <w:p w14:paraId="4E0C744C">
      <w:pPr>
        <w:pStyle w:val="4"/>
      </w:pPr>
      <w:r>
        <w:t>Business Logic Layer</w:t>
      </w:r>
    </w:p>
    <w:p w14:paraId="543414D0">
      <w:pPr>
        <w:pStyle w:val="23"/>
      </w:pPr>
      <w:r>
        <w:t>Data fetching și preprocessing</w:t>
      </w:r>
    </w:p>
    <w:p w14:paraId="1EE97756">
      <w:pPr>
        <w:pStyle w:val="23"/>
      </w:pPr>
      <w:r>
        <w:t>Analysis engine (BLS algorithm)</w:t>
      </w:r>
    </w:p>
    <w:p w14:paraId="6938D0DE">
      <w:pPr>
        <w:pStyle w:val="23"/>
      </w:pPr>
      <w:r>
        <w:t>Settings management</w:t>
      </w:r>
    </w:p>
    <w:p w14:paraId="70E1D42D">
      <w:pPr>
        <w:pStyle w:val="23"/>
      </w:pPr>
      <w:r>
        <w:t>PDF report generation</w:t>
      </w:r>
    </w:p>
    <w:p w14:paraId="0996ADF5">
      <w:pPr>
        <w:pStyle w:val="4"/>
      </w:pPr>
      <w:r>
        <w:t>Data Layer</w:t>
      </w:r>
    </w:p>
    <w:p w14:paraId="3EF32646">
      <w:pPr>
        <w:pStyle w:val="23"/>
      </w:pPr>
      <w:r>
        <w:t>External API calls (Astroquery)</w:t>
      </w:r>
    </w:p>
    <w:p w14:paraId="635DE54B">
      <w:pPr>
        <w:pStyle w:val="23"/>
      </w:pPr>
      <w:r>
        <w:t>Local cache (Streamlit @cache_data)</w:t>
      </w:r>
    </w:p>
    <w:p w14:paraId="5D12944D">
      <w:pPr>
        <w:pStyle w:val="23"/>
      </w:pPr>
      <w:r>
        <w:t>Settings persistence (JSON file)</w:t>
      </w:r>
    </w:p>
    <w:p w14:paraId="1A1F71D9">
      <w:pPr>
        <w:pStyle w:val="3"/>
      </w:pPr>
      <w:r>
        <w:t>9.3 Integrații Externe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859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CAD9D9">
            <w:pPr>
              <w:spacing w:after="0" w:line="240" w:lineRule="auto"/>
            </w:pPr>
            <w:r>
              <w:t>Serviciu</w:t>
            </w:r>
          </w:p>
        </w:tc>
        <w:tc>
          <w:tcPr>
            <w:tcW w:w="2880" w:type="dxa"/>
          </w:tcPr>
          <w:p w14:paraId="349C8772">
            <w:pPr>
              <w:spacing w:after="0" w:line="240" w:lineRule="auto"/>
            </w:pPr>
            <w:r>
              <w:t>Provider</w:t>
            </w:r>
          </w:p>
        </w:tc>
        <w:tc>
          <w:tcPr>
            <w:tcW w:w="2880" w:type="dxa"/>
          </w:tcPr>
          <w:p w14:paraId="7B3BA697">
            <w:pPr>
              <w:spacing w:after="0" w:line="240" w:lineRule="auto"/>
            </w:pPr>
            <w:r>
              <w:t>Utilizare</w:t>
            </w:r>
          </w:p>
        </w:tc>
      </w:tr>
      <w:tr w14:paraId="701218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78ED86">
            <w:pPr>
              <w:spacing w:after="0" w:line="240" w:lineRule="auto"/>
            </w:pPr>
            <w:r>
              <w:t>MAST Archive</w:t>
            </w:r>
          </w:p>
        </w:tc>
        <w:tc>
          <w:tcPr>
            <w:tcW w:w="2880" w:type="dxa"/>
          </w:tcPr>
          <w:p w14:paraId="43BECE60">
            <w:pPr>
              <w:spacing w:after="0" w:line="240" w:lineRule="auto"/>
            </w:pPr>
            <w:r>
              <w:t>STScI (NASA)</w:t>
            </w:r>
          </w:p>
        </w:tc>
        <w:tc>
          <w:tcPr>
            <w:tcW w:w="2880" w:type="dxa"/>
          </w:tcPr>
          <w:p w14:paraId="5A02774F">
            <w:pPr>
              <w:spacing w:after="0" w:line="240" w:lineRule="auto"/>
            </w:pPr>
            <w:r>
              <w:t>Curve de lumină TESS/Kepler</w:t>
            </w:r>
          </w:p>
        </w:tc>
      </w:tr>
      <w:tr w14:paraId="425E96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1BA69C">
            <w:pPr>
              <w:spacing w:after="0" w:line="240" w:lineRule="auto"/>
            </w:pPr>
            <w:r>
              <w:t>TOI Catalog</w:t>
            </w:r>
          </w:p>
        </w:tc>
        <w:tc>
          <w:tcPr>
            <w:tcW w:w="2880" w:type="dxa"/>
          </w:tcPr>
          <w:p w14:paraId="683E1E17">
            <w:pPr>
              <w:spacing w:after="0" w:line="240" w:lineRule="auto"/>
            </w:pPr>
            <w:r>
              <w:t>ExoFOP (Caltech)</w:t>
            </w:r>
          </w:p>
        </w:tc>
        <w:tc>
          <w:tcPr>
            <w:tcW w:w="2880" w:type="dxa"/>
          </w:tcPr>
          <w:p w14:paraId="2E2799F8">
            <w:pPr>
              <w:spacing w:after="0" w:line="240" w:lineRule="auto"/>
            </w:pPr>
            <w:r>
              <w:t>TESS Objects of Interest</w:t>
            </w:r>
          </w:p>
        </w:tc>
      </w:tr>
      <w:tr w14:paraId="013E0B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6FFCE">
            <w:pPr>
              <w:spacing w:after="0" w:line="240" w:lineRule="auto"/>
            </w:pPr>
            <w:r>
              <w:t>NASA Exoplanet Archive</w:t>
            </w:r>
          </w:p>
        </w:tc>
        <w:tc>
          <w:tcPr>
            <w:tcW w:w="2880" w:type="dxa"/>
          </w:tcPr>
          <w:p w14:paraId="6CF12DEE">
            <w:pPr>
              <w:spacing w:after="0" w:line="240" w:lineRule="auto"/>
            </w:pPr>
            <w:r>
              <w:t>NASA/Caltech</w:t>
            </w:r>
          </w:p>
        </w:tc>
        <w:tc>
          <w:tcPr>
            <w:tcW w:w="2880" w:type="dxa"/>
          </w:tcPr>
          <w:p w14:paraId="530B5524">
            <w:pPr>
              <w:spacing w:after="0" w:line="240" w:lineRule="auto"/>
            </w:pPr>
            <w:r>
              <w:t>Datele planetelor confirmate</w:t>
            </w:r>
          </w:p>
        </w:tc>
      </w:tr>
      <w:tr w14:paraId="40AF3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446A3">
            <w:pPr>
              <w:spacing w:after="0" w:line="240" w:lineRule="auto"/>
            </w:pPr>
            <w:r>
              <w:t>Simbad</w:t>
            </w:r>
          </w:p>
        </w:tc>
        <w:tc>
          <w:tcPr>
            <w:tcW w:w="2880" w:type="dxa"/>
          </w:tcPr>
          <w:p w14:paraId="0D9EE22A">
            <w:pPr>
              <w:spacing w:after="0" w:line="240" w:lineRule="auto"/>
            </w:pPr>
            <w:r>
              <w:t>CDS (Strasbourg)</w:t>
            </w:r>
          </w:p>
        </w:tc>
        <w:tc>
          <w:tcPr>
            <w:tcW w:w="2880" w:type="dxa"/>
          </w:tcPr>
          <w:p w14:paraId="69DD7EB8">
            <w:pPr>
              <w:spacing w:after="0" w:line="240" w:lineRule="auto"/>
            </w:pPr>
            <w:r>
              <w:t>Identificare stele și ID-uri</w:t>
            </w:r>
          </w:p>
        </w:tc>
      </w:tr>
      <w:tr w14:paraId="79D3B3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2B5C25">
            <w:pPr>
              <w:spacing w:after="0" w:line="240" w:lineRule="auto"/>
            </w:pPr>
            <w:r>
              <w:t>SkyView</w:t>
            </w:r>
          </w:p>
        </w:tc>
        <w:tc>
          <w:tcPr>
            <w:tcW w:w="2880" w:type="dxa"/>
          </w:tcPr>
          <w:p w14:paraId="7F2AFD2F">
            <w:pPr>
              <w:spacing w:after="0" w:line="240" w:lineRule="auto"/>
            </w:pPr>
            <w:r>
              <w:t>NASA HEASARC</w:t>
            </w:r>
          </w:p>
        </w:tc>
        <w:tc>
          <w:tcPr>
            <w:tcW w:w="2880" w:type="dxa"/>
          </w:tcPr>
          <w:p w14:paraId="750BECFA">
            <w:pPr>
              <w:spacing w:after="0" w:line="240" w:lineRule="auto"/>
            </w:pPr>
            <w:r>
              <w:t>Imagini astronomice</w:t>
            </w:r>
          </w:p>
        </w:tc>
      </w:tr>
    </w:tbl>
    <w:p w14:paraId="34BF0347">
      <w:r>
        <w:br w:type="page"/>
      </w:r>
    </w:p>
    <w:p w14:paraId="3A009AB9">
      <w:pPr>
        <w:pStyle w:val="2"/>
      </w:pPr>
      <w:r>
        <w:t>10. NOTE DE DEZVOLTARE</w:t>
      </w:r>
    </w:p>
    <w:p w14:paraId="5C8218CF">
      <w:pPr>
        <w:pStyle w:val="3"/>
      </w:pPr>
      <w:r>
        <w:t>10.1 Convenții de Cod</w:t>
      </w:r>
    </w:p>
    <w:p w14:paraId="5429DD1B">
      <w:pPr>
        <w:pStyle w:val="23"/>
      </w:pPr>
      <w:r>
        <w:t>Limbă: Comentariile și docstring-urile sunt în limba română</w:t>
      </w:r>
    </w:p>
    <w:p w14:paraId="3648A571">
      <w:pPr>
        <w:pStyle w:val="23"/>
      </w:pPr>
      <w:r>
        <w:t>Denumiri variabile: În engleză pentru compatibilitate cu biblioteci</w:t>
      </w:r>
    </w:p>
    <w:p w14:paraId="5D041B8A">
      <w:pPr>
        <w:pStyle w:val="23"/>
      </w:pPr>
      <w:r>
        <w:t>Style: PEP 8 (implicit cu Streamlit)</w:t>
      </w:r>
    </w:p>
    <w:p w14:paraId="10D215F5">
      <w:pPr>
        <w:pStyle w:val="23"/>
      </w:pPr>
      <w:r>
        <w:t>Indentation: 4 spații</w:t>
      </w:r>
    </w:p>
    <w:p w14:paraId="6922C664">
      <w:pPr>
        <w:pStyle w:val="3"/>
      </w:pPr>
      <w:r>
        <w:t>10.2 Procesul de Debugging</w:t>
      </w:r>
    </w:p>
    <w:p w14:paraId="194CFE0E">
      <w:r>
        <w:t>Pentru debugging local:</w:t>
      </w:r>
    </w:p>
    <w:p w14:paraId="2DBEA2CC">
      <w:r>
        <w:rPr>
          <w:rFonts w:ascii="Courier New" w:hAnsi="Courier New"/>
        </w:rPr>
        <w:t># Execuți cu verbose output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streamlit run exo_app.py --logger.level=debug</w:t>
      </w:r>
    </w:p>
    <w:p w14:paraId="4EF04283">
      <w:pPr>
        <w:pStyle w:val="3"/>
      </w:pPr>
      <w:r>
        <w:t>10.3 Adăugare Noi Dependențe</w:t>
      </w:r>
    </w:p>
    <w:p w14:paraId="6528CDB0">
      <w:pPr>
        <w:pStyle w:val="29"/>
      </w:pPr>
      <w:r>
        <w:t>Instalează local cu pip install package_name</w:t>
      </w:r>
    </w:p>
    <w:p w14:paraId="792E22AA">
      <w:pPr>
        <w:pStyle w:val="29"/>
      </w:pPr>
      <w:r>
        <w:t>Adaugă versiunea în requirements.txt</w:t>
      </w:r>
    </w:p>
    <w:p w14:paraId="0E5586E1">
      <w:pPr>
        <w:pStyle w:val="29"/>
      </w:pPr>
      <w:r>
        <w:t>Testează cu clean environment</w:t>
      </w:r>
    </w:p>
    <w:p w14:paraId="083F78CC">
      <w:pPr>
        <w:pStyle w:val="29"/>
      </w:pPr>
      <w:r>
        <w:t>Commit changes la version control</w:t>
      </w:r>
    </w:p>
    <w:p w14:paraId="449C150E">
      <w:pPr>
        <w:pStyle w:val="3"/>
      </w:pPr>
      <w:r>
        <w:t>10.4 Gestionare Erorilor</w:t>
      </w:r>
    </w:p>
    <w:p w14:paraId="1F51A69F">
      <w:r>
        <w:t>Aplicația utilizează try-except blocks pentru erori în interogarile externe:</w:t>
      </w:r>
    </w:p>
    <w:p w14:paraId="32CC248E">
      <w:r>
        <w:rPr>
          <w:rFonts w:ascii="Courier New" w:hAnsi="Courier New"/>
        </w:rPr>
        <w:t>try: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data = fetch_data(input)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except Exception as e: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 xml:space="preserve">    st.error(f"Eroare la preluare date: {e}")</w:t>
      </w:r>
    </w:p>
    <w:p w14:paraId="376CB794">
      <w:pPr>
        <w:pStyle w:val="3"/>
      </w:pPr>
      <w:r>
        <w:t>10.5 Extensii Viitoare</w:t>
      </w:r>
    </w:p>
    <w:p w14:paraId="0C544616">
      <w:pPr>
        <w:pStyle w:val="23"/>
      </w:pPr>
      <w:r>
        <w:t>Bază de date locală PostgreSQL pentru cache mai eficient</w:t>
      </w:r>
    </w:p>
    <w:p w14:paraId="0F37208A">
      <w:pPr>
        <w:pStyle w:val="23"/>
      </w:pPr>
      <w:r>
        <w:t>Notificări email pentru noi mișiuni TESS</w:t>
      </w:r>
    </w:p>
    <w:p w14:paraId="14A3FB0D">
      <w:pPr>
        <w:pStyle w:val="23"/>
      </w:pPr>
      <w:r>
        <w:t>API REST pentru integrare cu alte aplicații</w:t>
      </w:r>
    </w:p>
    <w:p w14:paraId="2F2F9800">
      <w:pPr>
        <w:pStyle w:val="23"/>
      </w:pPr>
      <w:r>
        <w:t>Machine Learning pentru clasificare candidate/false positive</w:t>
      </w:r>
    </w:p>
    <w:p w14:paraId="6C7C132F">
      <w:pPr>
        <w:pStyle w:val="23"/>
      </w:pPr>
      <w:r>
        <w:t>Suport multi-limbă pentru interfață</w:t>
      </w:r>
    </w:p>
    <w:p w14:paraId="00494995">
      <w:pPr>
        <w:pStyle w:val="23"/>
      </w:pPr>
      <w:r>
        <w:t>Exportare rezultate în multiple formate (CSV, JSON, Excel)</w:t>
      </w:r>
    </w:p>
    <w:p w14:paraId="6160D168">
      <w:pPr>
        <w:pStyle w:val="23"/>
      </w:pPr>
      <w:r>
        <w:t>Colaborare în timp real între utilizatori</w:t>
      </w:r>
    </w:p>
    <w:p w14:paraId="03062050">
      <w:pPr>
        <w:pStyle w:val="3"/>
      </w:pPr>
      <w:r>
        <w:t>10.6 Troubleshooting Comun</w:t>
      </w:r>
    </w:p>
    <w:p w14:paraId="412E4701">
      <w:pPr>
        <w:pStyle w:val="4"/>
      </w:pPr>
      <w:r>
        <w:t>Problema: Port 8501 deja în uz</w:t>
      </w:r>
    </w:p>
    <w:p w14:paraId="028E763B">
      <w:r>
        <w:rPr>
          <w:rFonts w:ascii="Courier New" w:hAnsi="Courier New"/>
        </w:rPr>
        <w:t>streamlit run exo_app.py --server.port=8502</w:t>
      </w:r>
    </w:p>
    <w:p w14:paraId="0470AF01">
      <w:pPr>
        <w:pStyle w:val="4"/>
      </w:pPr>
      <w:r>
        <w:t>Problema: Import error pentru biblioteci</w:t>
      </w:r>
    </w:p>
    <w:p w14:paraId="010176A7">
      <w:r>
        <w:rPr>
          <w:rFonts w:ascii="Courier New" w:hAnsi="Courier New"/>
        </w:rPr>
        <w:t>pip install -r requirements.txt --upgrade</w:t>
      </w:r>
    </w:p>
    <w:p w14:paraId="75E703BB">
      <w:pPr>
        <w:pStyle w:val="4"/>
      </w:pPr>
      <w:r>
        <w:t>Problema: Probleme cache Streamlit</w:t>
      </w:r>
    </w:p>
    <w:p w14:paraId="60BA6D56">
      <w:r>
        <w:rPr>
          <w:rFonts w:ascii="Courier New" w:hAnsi="Courier New"/>
        </w:rPr>
        <w:t>streamlit cache clear</w:t>
      </w:r>
    </w:p>
    <w:p w14:paraId="69083036">
      <w:pPr>
        <w:pStyle w:val="4"/>
      </w:pPr>
      <w:r>
        <w:t>Problema: Docker build lent</w:t>
      </w:r>
    </w:p>
    <w:p w14:paraId="7D4433B8">
      <w:r>
        <w:rPr>
          <w:rFonts w:ascii="Courier New" w:hAnsi="Courier New"/>
        </w:rPr>
        <w:t># Curățare dangling images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docker image prune</w:t>
      </w:r>
      <w:r>
        <w:rPr>
          <w:rFonts w:ascii="Courier New" w:hAnsi="Courier New"/>
        </w:rPr>
        <w:br w:type="textWrapping"/>
      </w:r>
      <w:r>
        <w:rPr>
          <w:rFonts w:ascii="Courier New" w:hAnsi="Courier New"/>
        </w:rPr>
        <w:t>docker system prune</w:t>
      </w:r>
    </w:p>
    <w:p w14:paraId="66348D17">
      <w:r>
        <w:br w:type="page"/>
      </w:r>
    </w:p>
    <w:p w14:paraId="37D9AE86">
      <w:pPr>
        <w:jc w:val="center"/>
      </w:pPr>
      <w:r>
        <w:rPr>
          <w:b/>
          <w:sz w:val="24"/>
        </w:rPr>
        <w:t>DOCUMENTAȚIE PROIECT EXOPLANETFINDER</w:t>
      </w:r>
    </w:p>
    <w:p w14:paraId="68D040EC">
      <w:pPr>
        <w:jc w:val="center"/>
      </w:pPr>
      <w:r>
        <w:t>Generată: Martie 2026 | Versiune: 1.0</w:t>
      </w:r>
    </w:p>
    <w:p w14:paraId="7E9CB989">
      <w:pPr>
        <w:jc w:val="center"/>
      </w:pPr>
      <w:r>
        <w:t>Acest document conține informații tehnice complete despre arhitectura, instalare și deployment al aplicației.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83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Razvan Pop</cp:lastModifiedBy>
  <dcterms:modified xsi:type="dcterms:W3CDTF">2026-03-05T06:49:44Z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5B468DD1B903426DB2D2D20808A5382A_12</vt:lpwstr>
  </property>
</Properties>
</file>